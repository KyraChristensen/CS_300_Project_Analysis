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E38E" w14:textId="77777777" w:rsidR="0049640B" w:rsidRPr="00F007C1" w:rsidRDefault="0049640B" w:rsidP="0049640B">
      <w:pPr>
        <w:pStyle w:val="Heading2"/>
        <w:spacing w:line="480" w:lineRule="auto"/>
        <w:ind w:firstLine="720"/>
        <w:rPr>
          <w:rFonts w:ascii="Times New Roman" w:hAnsi="Times New Roman" w:cs="Times New Roman"/>
        </w:rPr>
      </w:pPr>
      <w:r w:rsidRPr="00F007C1">
        <w:rPr>
          <w:rFonts w:ascii="Times New Roman" w:hAnsi="Times New Roman" w:cs="Times New Roman"/>
        </w:rPr>
        <w:t>Run Time and Memory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105"/>
        <w:gridCol w:w="1626"/>
        <w:gridCol w:w="3987"/>
      </w:tblGrid>
      <w:tr w:rsidR="0049640B" w:rsidRPr="00740CA7" w14:paraId="639C13CB" w14:textId="77777777" w:rsidTr="001142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08491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AA18B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  <w:b/>
                <w:bCs/>
              </w:rPr>
              <w:t>Load/Validate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41681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  <w:b/>
                <w:bCs/>
              </w:rPr>
              <w:t>Memory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037DD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  <w:b/>
                <w:bCs/>
              </w:rPr>
              <w:t>Best For...</w:t>
            </w:r>
          </w:p>
        </w:tc>
      </w:tr>
      <w:tr w:rsidR="0049640B" w:rsidRPr="00740CA7" w14:paraId="3777FDBB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02BE8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  <w:b/>
                <w:bCs/>
              </w:rPr>
              <w:t>Vector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16955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proofErr w:type="gramStart"/>
            <w:r w:rsidRPr="00740CA7">
              <w:rPr>
                <w:rFonts w:ascii="Times New Roman" w:hAnsi="Times New Roman" w:cs="Times New Roman"/>
                <w:i/>
                <w:iCs/>
              </w:rPr>
              <w:t>O</w:t>
            </w:r>
            <w:r w:rsidRPr="00740CA7">
              <w:rPr>
                <w:rFonts w:ascii="Times New Roman" w:hAnsi="Times New Roman" w:cs="Times New Roman"/>
              </w:rPr>
              <w:t>(</w:t>
            </w:r>
            <w:proofErr w:type="gramEnd"/>
            <w:r w:rsidRPr="00740CA7">
              <w:rPr>
                <w:rFonts w:ascii="Times New Roman" w:hAnsi="Times New Roman" w:cs="Times New Roman"/>
                <w:i/>
                <w:iCs/>
              </w:rPr>
              <w:t>n^2</w:t>
            </w:r>
            <w:r w:rsidRPr="00740CA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293B5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95893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</w:rPr>
              <w:t>Small datasets, simple logic.</w:t>
            </w:r>
          </w:p>
        </w:tc>
      </w:tr>
      <w:tr w:rsidR="0049640B" w:rsidRPr="00740CA7" w14:paraId="68CB7172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DD25E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  <w:b/>
                <w:bCs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C150C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  <w:i/>
                <w:iCs/>
              </w:rPr>
              <w:t>O</w:t>
            </w:r>
            <w:r w:rsidRPr="00740CA7">
              <w:rPr>
                <w:rFonts w:ascii="Times New Roman" w:hAnsi="Times New Roman" w:cs="Times New Roman"/>
              </w:rPr>
              <w:t>(</w:t>
            </w:r>
            <w:r w:rsidRPr="00740CA7">
              <w:rPr>
                <w:rFonts w:ascii="Times New Roman" w:hAnsi="Times New Roman" w:cs="Times New Roman"/>
                <w:i/>
                <w:iCs/>
              </w:rPr>
              <w:t>n</w:t>
            </w:r>
            <w:r w:rsidRPr="00740CA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05057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6F17F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</w:rPr>
              <w:t>Fast lookups and massive datasets.</w:t>
            </w:r>
          </w:p>
        </w:tc>
      </w:tr>
      <w:tr w:rsidR="0049640B" w:rsidRPr="00740CA7" w14:paraId="044BEA5E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C1A39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  <w:b/>
                <w:bCs/>
              </w:rPr>
              <w:t>BST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6E78E" w14:textId="77777777" w:rsidR="0049640B" w:rsidRPr="00740CA7" w:rsidRDefault="0049640B" w:rsidP="0011422C">
            <w:pPr>
              <w:rPr>
                <w:rFonts w:ascii="Times New Roman" w:hAnsi="Times New Roman" w:cs="Times New Roman"/>
                <w:i/>
                <w:iCs/>
              </w:rPr>
            </w:pPr>
            <w:proofErr w:type="gramStart"/>
            <w:r w:rsidRPr="00740CA7">
              <w:rPr>
                <w:rFonts w:ascii="Times New Roman" w:hAnsi="Times New Roman" w:cs="Times New Roman"/>
                <w:i/>
                <w:iCs/>
              </w:rPr>
              <w:t>O</w:t>
            </w:r>
            <w:r w:rsidRPr="00740CA7">
              <w:rPr>
                <w:rFonts w:ascii="Times New Roman" w:hAnsi="Times New Roman" w:cs="Times New Roman"/>
              </w:rPr>
              <w:t>(</w:t>
            </w:r>
            <w:proofErr w:type="gramEnd"/>
            <w:r w:rsidRPr="00740CA7">
              <w:rPr>
                <w:rFonts w:ascii="Times New Roman" w:hAnsi="Times New Roman" w:cs="Times New Roman"/>
                <w:i/>
                <w:iCs/>
              </w:rPr>
              <w:t>n log n</w:t>
            </w:r>
            <w:r w:rsidRPr="00740CA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E0D2C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C41FA" w14:textId="77777777" w:rsidR="0049640B" w:rsidRPr="00740CA7" w:rsidRDefault="0049640B" w:rsidP="0011422C">
            <w:pPr>
              <w:rPr>
                <w:rFonts w:ascii="Times New Roman" w:hAnsi="Times New Roman" w:cs="Times New Roman"/>
              </w:rPr>
            </w:pPr>
            <w:r w:rsidRPr="00740CA7">
              <w:rPr>
                <w:rFonts w:ascii="Times New Roman" w:hAnsi="Times New Roman" w:cs="Times New Roman"/>
              </w:rPr>
              <w:t>When sorted output is frequently needed.</w:t>
            </w:r>
          </w:p>
        </w:tc>
      </w:tr>
    </w:tbl>
    <w:p w14:paraId="6F6AC3C1" w14:textId="77777777" w:rsidR="0049640B" w:rsidRPr="00740CA7" w:rsidRDefault="0049640B" w:rsidP="0049640B"/>
    <w:p w14:paraId="6DE4B860" w14:textId="77777777" w:rsidR="0049640B" w:rsidRDefault="0049640B" w:rsidP="0049640B">
      <w:pPr>
        <w:pStyle w:val="Heading3"/>
        <w:ind w:left="720" w:firstLine="720"/>
      </w:pPr>
      <w:r>
        <w:t>Tree</w:t>
      </w:r>
    </w:p>
    <w:p w14:paraId="7A821F0D" w14:textId="77777777" w:rsidR="0049640B" w:rsidRPr="006177C7" w:rsidRDefault="0049640B" w:rsidP="0049640B">
      <w:pPr>
        <w:spacing w:line="480" w:lineRule="auto"/>
        <w:rPr>
          <w:rFonts w:ascii="Times New Roman" w:hAnsi="Times New Roman" w:cs="Times New Roman"/>
        </w:rPr>
      </w:pPr>
      <w:r w:rsidRPr="006177C7">
        <w:rPr>
          <w:rFonts w:ascii="Times New Roman" w:hAnsi="Times New Roman" w:cs="Times New Roman"/>
        </w:rPr>
        <w:t>The BST maintains order as data is inserted. Validation and insertion both rely on the height of the tree (</w:t>
      </w:r>
      <w:r w:rsidRPr="006177C7">
        <w:rPr>
          <w:rFonts w:ascii="Times New Roman" w:hAnsi="Times New Roman" w:cs="Times New Roman"/>
          <w:i/>
          <w:iCs/>
        </w:rPr>
        <w:t>h</w:t>
      </w:r>
      <w:r w:rsidRPr="006177C7">
        <w:rPr>
          <w:rFonts w:ascii="Times New Roman" w:hAnsi="Times New Roman" w:cs="Times New Roman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884"/>
        <w:gridCol w:w="1734"/>
      </w:tblGrid>
      <w:tr w:rsidR="0049640B" w:rsidRPr="00006F05" w14:paraId="19868BFD" w14:textId="77777777" w:rsidTr="001142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E3061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r w:rsidRPr="00006F05">
              <w:rPr>
                <w:rFonts w:ascii="Times New Roman" w:hAnsi="Times New Roman" w:cs="Times New Roman"/>
                <w:b/>
                <w:bCs/>
              </w:rPr>
              <w:t>Line of Code (Pseudocode)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2E06B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r w:rsidRPr="00006F05">
              <w:rPr>
                <w:rFonts w:ascii="Times New Roman" w:hAnsi="Times New Roman" w:cs="Times New Roman"/>
                <w:b/>
                <w:bCs/>
              </w:rPr>
              <w:t>Cost (c)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820FE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r w:rsidRPr="00006F05">
              <w:rPr>
                <w:rFonts w:ascii="Times New Roman" w:hAnsi="Times New Roman" w:cs="Times New Roman"/>
                <w:b/>
                <w:bCs/>
              </w:rPr>
              <w:t>Times Executed</w:t>
            </w:r>
          </w:p>
        </w:tc>
      </w:tr>
      <w:tr w:rsidR="0049640B" w:rsidRPr="00006F05" w14:paraId="4891C399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528F9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r w:rsidRPr="00006F05">
              <w:rPr>
                <w:rFonts w:ascii="Times New Roman" w:hAnsi="Times New Roman" w:cs="Times New Roman"/>
              </w:rPr>
              <w:t>FOR each line in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1BDEA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r w:rsidRPr="00006F0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F6B3C" w14:textId="77777777" w:rsidR="0049640B" w:rsidRPr="00006F05" w:rsidRDefault="0049640B" w:rsidP="0011422C">
            <w:pPr>
              <w:rPr>
                <w:rFonts w:ascii="Times New Roman" w:hAnsi="Times New Roman" w:cs="Times New Roman"/>
                <w:i/>
                <w:iCs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</w:tr>
      <w:tr w:rsidR="0049640B" w:rsidRPr="00006F05" w14:paraId="6857899B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9A684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r w:rsidRPr="00006F05">
              <w:rPr>
                <w:rFonts w:ascii="Times New Roman" w:hAnsi="Times New Roman" w:cs="Times New Roman"/>
              </w:rPr>
              <w:t>Create NEW Course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5D8F0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r w:rsidRPr="00006F0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057DC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</w:tr>
      <w:tr w:rsidR="0049640B" w:rsidRPr="00006F05" w14:paraId="363A7F76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6F4BA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proofErr w:type="spellStart"/>
            <w:r w:rsidRPr="00006F05">
              <w:rPr>
                <w:rFonts w:ascii="Times New Roman" w:hAnsi="Times New Roman" w:cs="Times New Roman"/>
              </w:rPr>
              <w:t>BST.search</w:t>
            </w:r>
            <w:proofErr w:type="spellEnd"/>
            <w:r w:rsidRPr="00006F05">
              <w:rPr>
                <w:rFonts w:ascii="Times New Roman" w:hAnsi="Times New Roman" w:cs="Times New Roman"/>
              </w:rPr>
              <w:t>(</w:t>
            </w:r>
            <w:proofErr w:type="spellStart"/>
            <w:r w:rsidRPr="00006F05">
              <w:rPr>
                <w:rFonts w:ascii="Times New Roman" w:hAnsi="Times New Roman" w:cs="Times New Roman"/>
              </w:rPr>
              <w:t>prereqID</w:t>
            </w:r>
            <w:proofErr w:type="spellEnd"/>
            <w:r w:rsidRPr="00006F0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728E3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r w:rsidRPr="006177C7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06F05">
              <w:rPr>
                <w:rFonts w:ascii="Times New Roman" w:hAnsi="Times New Roman" w:cs="Times New Roman"/>
              </w:rPr>
              <w:t>log</w:t>
            </w:r>
            <w:proofErr w:type="gramEnd"/>
            <w:r w:rsidRPr="00006F05">
              <w:rPr>
                <w:rFonts w:ascii="Times New Roman" w:hAnsi="Times New Roman" w:cs="Times New Roman"/>
              </w:rPr>
              <w:t xml:space="preserve"> </w:t>
            </w:r>
            <w:r w:rsidRPr="006177C7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85179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n</w:t>
            </w:r>
            <w:r w:rsidRPr="006177C7">
              <w:rPr>
                <w:rFonts w:ascii="Times New Roman" w:hAnsi="Times New Roman" w:cs="Times New Roman"/>
              </w:rPr>
              <w:t xml:space="preserve"> *</w:t>
            </w:r>
            <w:r w:rsidRPr="006177C7">
              <w:rPr>
                <w:rFonts w:ascii="Times New Roman" w:hAnsi="Times New Roman" w:cs="Times New Roman"/>
                <w:i/>
                <w:iCs/>
              </w:rPr>
              <w:t>m</w:t>
            </w:r>
          </w:p>
        </w:tc>
      </w:tr>
      <w:tr w:rsidR="0049640B" w:rsidRPr="00006F05" w14:paraId="1C685636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8B4B2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proofErr w:type="spellStart"/>
            <w:r w:rsidRPr="00006F05">
              <w:rPr>
                <w:rFonts w:ascii="Times New Roman" w:hAnsi="Times New Roman" w:cs="Times New Roman"/>
              </w:rPr>
              <w:t>BST.insert</w:t>
            </w:r>
            <w:proofErr w:type="spellEnd"/>
            <w:r w:rsidRPr="00006F05">
              <w:rPr>
                <w:rFonts w:ascii="Times New Roman" w:hAnsi="Times New Roman" w:cs="Times New Roman"/>
              </w:rPr>
              <w:t>(</w:t>
            </w:r>
            <w:proofErr w:type="spellStart"/>
            <w:r w:rsidRPr="00006F05">
              <w:rPr>
                <w:rFonts w:ascii="Times New Roman" w:hAnsi="Times New Roman" w:cs="Times New Roman"/>
              </w:rPr>
              <w:t>courseObj</w:t>
            </w:r>
            <w:proofErr w:type="spellEnd"/>
            <w:r w:rsidRPr="00006F0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900E9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r w:rsidRPr="006177C7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06F05">
              <w:rPr>
                <w:rFonts w:ascii="Times New Roman" w:hAnsi="Times New Roman" w:cs="Times New Roman"/>
              </w:rPr>
              <w:t>log</w:t>
            </w:r>
            <w:proofErr w:type="gramEnd"/>
            <w:r w:rsidRPr="00006F05">
              <w:rPr>
                <w:rFonts w:ascii="Times New Roman" w:hAnsi="Times New Roman" w:cs="Times New Roman"/>
              </w:rPr>
              <w:t xml:space="preserve"> </w:t>
            </w:r>
            <w:r w:rsidRPr="006177C7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4A204" w14:textId="77777777" w:rsidR="0049640B" w:rsidRPr="00006F05" w:rsidRDefault="0049640B" w:rsidP="0011422C">
            <w:pPr>
              <w:rPr>
                <w:rFonts w:ascii="Times New Roman" w:hAnsi="Times New Roman" w:cs="Times New Roman"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</w:tr>
    </w:tbl>
    <w:p w14:paraId="69C01887" w14:textId="77777777" w:rsidR="0049640B" w:rsidRPr="006177C7" w:rsidRDefault="0049640B" w:rsidP="0049640B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177C7">
        <w:rPr>
          <w:rFonts w:ascii="Times New Roman" w:hAnsi="Times New Roman" w:cs="Times New Roman"/>
          <w:b/>
          <w:bCs/>
        </w:rPr>
        <w:t>Total Cost (</w:t>
      </w:r>
      <w:r w:rsidRPr="006177C7">
        <w:rPr>
          <w:rFonts w:ascii="Times New Roman" w:hAnsi="Times New Roman" w:cs="Times New Roman"/>
          <w:i/>
          <w:iCs/>
        </w:rPr>
        <w:t>T</w:t>
      </w:r>
      <w:r w:rsidRPr="006177C7">
        <w:rPr>
          <w:rFonts w:ascii="Times New Roman" w:hAnsi="Times New Roman" w:cs="Times New Roman"/>
        </w:rPr>
        <w:t>(</w:t>
      </w:r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>)</w:t>
      </w:r>
      <w:r w:rsidRPr="006177C7">
        <w:rPr>
          <w:rFonts w:ascii="Times New Roman" w:hAnsi="Times New Roman" w:cs="Times New Roman"/>
          <w:b/>
          <w:bCs/>
        </w:rPr>
        <w:t xml:space="preserve">): </w:t>
      </w:r>
      <w:proofErr w:type="gramStart"/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>(</w:t>
      </w:r>
      <w:proofErr w:type="gramEnd"/>
      <w:r w:rsidRPr="006177C7">
        <w:rPr>
          <w:rFonts w:ascii="Times New Roman" w:hAnsi="Times New Roman" w:cs="Times New Roman"/>
        </w:rPr>
        <w:t xml:space="preserve">log </w:t>
      </w:r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 xml:space="preserve"> + </w:t>
      </w:r>
      <w:r w:rsidRPr="006177C7">
        <w:rPr>
          <w:rFonts w:ascii="Times New Roman" w:hAnsi="Times New Roman" w:cs="Times New Roman"/>
          <w:i/>
          <w:iCs/>
        </w:rPr>
        <w:t xml:space="preserve">m </w:t>
      </w:r>
      <w:r w:rsidRPr="006177C7">
        <w:rPr>
          <w:rFonts w:ascii="Times New Roman" w:hAnsi="Times New Roman" w:cs="Times New Roman"/>
        </w:rPr>
        <w:t>log</w:t>
      </w:r>
      <w:r w:rsidRPr="006177C7">
        <w:rPr>
          <w:rFonts w:ascii="Times New Roman" w:hAnsi="Times New Roman" w:cs="Times New Roman"/>
          <w:i/>
          <w:iCs/>
        </w:rPr>
        <w:t xml:space="preserve"> n</w:t>
      </w:r>
      <w:r w:rsidRPr="006177C7">
        <w:rPr>
          <w:rFonts w:ascii="Times New Roman" w:hAnsi="Times New Roman" w:cs="Times New Roman"/>
        </w:rPr>
        <w:t xml:space="preserve">) </w:t>
      </w:r>
      <w:r w:rsidRPr="00026F79">
        <w:rPr>
          <w:rFonts w:ascii="Times New Roman" w:hAnsi="Times New Roman" w:cs="Times New Roman"/>
        </w:rPr>
        <w:t>≈</w:t>
      </w:r>
      <w:r w:rsidRPr="006177C7">
        <w:rPr>
          <w:rFonts w:ascii="Times New Roman" w:hAnsi="Times New Roman" w:cs="Times New Roman"/>
        </w:rPr>
        <w:t xml:space="preserve"> </w:t>
      </w:r>
      <w:r w:rsidRPr="006177C7">
        <w:rPr>
          <w:rFonts w:ascii="Times New Roman" w:hAnsi="Times New Roman" w:cs="Times New Roman"/>
          <w:i/>
          <w:iCs/>
        </w:rPr>
        <w:t xml:space="preserve">n </w:t>
      </w:r>
      <w:r w:rsidRPr="006177C7">
        <w:rPr>
          <w:rFonts w:ascii="Times New Roman" w:hAnsi="Times New Roman" w:cs="Times New Roman"/>
        </w:rPr>
        <w:t>log</w:t>
      </w:r>
      <w:r w:rsidRPr="006177C7">
        <w:rPr>
          <w:rFonts w:ascii="Times New Roman" w:hAnsi="Times New Roman" w:cs="Times New Roman"/>
          <w:i/>
          <w:iCs/>
        </w:rPr>
        <w:t xml:space="preserve"> n</w:t>
      </w:r>
    </w:p>
    <w:p w14:paraId="0979D4C1" w14:textId="77777777" w:rsidR="0049640B" w:rsidRPr="006177C7" w:rsidRDefault="0049640B" w:rsidP="0049640B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177C7">
        <w:rPr>
          <w:rFonts w:ascii="Times New Roman" w:hAnsi="Times New Roman" w:cs="Times New Roman"/>
          <w:b/>
          <w:bCs/>
        </w:rPr>
        <w:t xml:space="preserve">Worst-Case Run Time: </w:t>
      </w:r>
      <w:proofErr w:type="gramStart"/>
      <w:r w:rsidRPr="006177C7">
        <w:rPr>
          <w:rFonts w:ascii="Times New Roman" w:hAnsi="Times New Roman" w:cs="Times New Roman"/>
          <w:i/>
          <w:iCs/>
        </w:rPr>
        <w:t>O</w:t>
      </w:r>
      <w:r w:rsidRPr="006177C7">
        <w:rPr>
          <w:rFonts w:ascii="Times New Roman" w:hAnsi="Times New Roman" w:cs="Times New Roman"/>
        </w:rPr>
        <w:t>(</w:t>
      </w:r>
      <w:proofErr w:type="gramEnd"/>
      <w:r w:rsidRPr="006177C7">
        <w:rPr>
          <w:rFonts w:ascii="Times New Roman" w:hAnsi="Times New Roman" w:cs="Times New Roman"/>
          <w:i/>
          <w:iCs/>
        </w:rPr>
        <w:t xml:space="preserve">n </w:t>
      </w:r>
      <w:r w:rsidRPr="006177C7">
        <w:rPr>
          <w:rFonts w:ascii="Times New Roman" w:hAnsi="Times New Roman" w:cs="Times New Roman"/>
        </w:rPr>
        <w:t xml:space="preserve">log </w:t>
      </w:r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 xml:space="preserve">) (Average/Balanced) or </w:t>
      </w:r>
      <w:r w:rsidRPr="006177C7">
        <w:rPr>
          <w:rFonts w:ascii="Times New Roman" w:hAnsi="Times New Roman" w:cs="Times New Roman"/>
          <w:i/>
          <w:iCs/>
        </w:rPr>
        <w:t>O</w:t>
      </w:r>
      <w:r w:rsidRPr="006177C7">
        <w:rPr>
          <w:rFonts w:ascii="Times New Roman" w:hAnsi="Times New Roman" w:cs="Times New Roman"/>
        </w:rPr>
        <w:t>(</w:t>
      </w:r>
      <w:r w:rsidRPr="006177C7">
        <w:rPr>
          <w:rFonts w:ascii="Times New Roman" w:hAnsi="Times New Roman" w:cs="Times New Roman"/>
          <w:i/>
          <w:iCs/>
        </w:rPr>
        <w:t>n^2</w:t>
      </w:r>
      <w:r w:rsidRPr="006177C7">
        <w:rPr>
          <w:rFonts w:ascii="Times New Roman" w:hAnsi="Times New Roman" w:cs="Times New Roman"/>
        </w:rPr>
        <w:t>) (if the file is already sorted, creating a “degenerate” tree that acts like a linked list).</w:t>
      </w:r>
    </w:p>
    <w:p w14:paraId="21E39E32" w14:textId="77777777" w:rsidR="0049640B" w:rsidRPr="006177C7" w:rsidRDefault="0049640B" w:rsidP="0049640B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177C7">
        <w:rPr>
          <w:rFonts w:ascii="Times New Roman" w:hAnsi="Times New Roman" w:cs="Times New Roman"/>
          <w:b/>
          <w:bCs/>
        </w:rPr>
        <w:t>Memory:</w:t>
      </w:r>
      <w:r w:rsidRPr="006177C7">
        <w:rPr>
          <w:rFonts w:ascii="Times New Roman" w:hAnsi="Times New Roman" w:cs="Times New Roman"/>
        </w:rPr>
        <w:t xml:space="preserve"> O(</w:t>
      </w:r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>). Each node requires additional pointers for left and right children.</w:t>
      </w:r>
    </w:p>
    <w:p w14:paraId="3438B2D7" w14:textId="77777777" w:rsidR="0049640B" w:rsidRDefault="0049640B" w:rsidP="0049640B">
      <w:pPr>
        <w:pStyle w:val="Heading3"/>
        <w:ind w:left="720" w:firstLine="720"/>
      </w:pPr>
      <w:r>
        <w:t>Hash Table</w:t>
      </w:r>
    </w:p>
    <w:p w14:paraId="7E31B14D" w14:textId="77777777" w:rsidR="0049640B" w:rsidRPr="006177C7" w:rsidRDefault="0049640B" w:rsidP="0049640B">
      <w:pPr>
        <w:spacing w:line="480" w:lineRule="auto"/>
        <w:rPr>
          <w:rFonts w:ascii="Times New Roman" w:hAnsi="Times New Roman" w:cs="Times New Roman"/>
        </w:rPr>
      </w:pPr>
      <w:r w:rsidRPr="006177C7">
        <w:rPr>
          <w:rFonts w:ascii="Times New Roman" w:hAnsi="Times New Roman" w:cs="Times New Roman"/>
        </w:rPr>
        <w:t xml:space="preserve">Hash Tables offer </w:t>
      </w:r>
      <w:proofErr w:type="gramStart"/>
      <w:r w:rsidRPr="006177C7">
        <w:rPr>
          <w:rFonts w:ascii="Times New Roman" w:hAnsi="Times New Roman" w:cs="Times New Roman"/>
        </w:rPr>
        <w:t>near-constant</w:t>
      </w:r>
      <w:proofErr w:type="gramEnd"/>
      <w:r w:rsidRPr="006177C7">
        <w:rPr>
          <w:rFonts w:ascii="Times New Roman" w:hAnsi="Times New Roman" w:cs="Times New Roman"/>
        </w:rPr>
        <w:t xml:space="preserve"> time for insertion and lookups, making validation very efficient.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884"/>
        <w:gridCol w:w="1734"/>
      </w:tblGrid>
      <w:tr w:rsidR="0049640B" w:rsidRPr="00161B89" w14:paraId="2395A706" w14:textId="77777777" w:rsidTr="001142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BD6F3" w14:textId="77777777" w:rsidR="0049640B" w:rsidRPr="00161B89" w:rsidRDefault="0049640B" w:rsidP="0011422C">
            <w:pPr>
              <w:rPr>
                <w:rFonts w:ascii="Times New Roman" w:hAnsi="Times New Roman" w:cs="Times New Roman"/>
              </w:rPr>
            </w:pPr>
            <w:r w:rsidRPr="00161B89">
              <w:rPr>
                <w:rFonts w:ascii="Times New Roman" w:hAnsi="Times New Roman" w:cs="Times New Roman"/>
                <w:b/>
                <w:bCs/>
              </w:rPr>
              <w:lastRenderedPageBreak/>
              <w:t>Line of Code (Pseudocode)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20B68" w14:textId="77777777" w:rsidR="0049640B" w:rsidRPr="00161B89" w:rsidRDefault="0049640B" w:rsidP="0011422C">
            <w:pPr>
              <w:rPr>
                <w:rFonts w:ascii="Times New Roman" w:hAnsi="Times New Roman" w:cs="Times New Roman"/>
              </w:rPr>
            </w:pPr>
            <w:r w:rsidRPr="00161B89">
              <w:rPr>
                <w:rFonts w:ascii="Times New Roman" w:hAnsi="Times New Roman" w:cs="Times New Roman"/>
                <w:b/>
                <w:bCs/>
              </w:rPr>
              <w:t>Cost (c)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C7A89" w14:textId="77777777" w:rsidR="0049640B" w:rsidRPr="00161B89" w:rsidRDefault="0049640B" w:rsidP="0011422C">
            <w:pPr>
              <w:rPr>
                <w:rFonts w:ascii="Times New Roman" w:hAnsi="Times New Roman" w:cs="Times New Roman"/>
              </w:rPr>
            </w:pPr>
            <w:r w:rsidRPr="00161B89">
              <w:rPr>
                <w:rFonts w:ascii="Times New Roman" w:hAnsi="Times New Roman" w:cs="Times New Roman"/>
                <w:b/>
                <w:bCs/>
              </w:rPr>
              <w:t>Times Executed</w:t>
            </w:r>
          </w:p>
        </w:tc>
      </w:tr>
      <w:tr w:rsidR="0049640B" w:rsidRPr="00161B89" w14:paraId="70C25F10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54F12" w14:textId="77777777" w:rsidR="0049640B" w:rsidRPr="00161B89" w:rsidRDefault="0049640B" w:rsidP="0011422C">
            <w:pPr>
              <w:rPr>
                <w:rFonts w:ascii="Times New Roman" w:hAnsi="Times New Roman" w:cs="Times New Roman"/>
              </w:rPr>
            </w:pPr>
            <w:r w:rsidRPr="00161B89">
              <w:rPr>
                <w:rFonts w:ascii="Times New Roman" w:hAnsi="Times New Roman" w:cs="Times New Roman"/>
              </w:rPr>
              <w:t>FOR each line in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740B9" w14:textId="77777777" w:rsidR="0049640B" w:rsidRPr="00161B89" w:rsidRDefault="0049640B" w:rsidP="0011422C">
            <w:pPr>
              <w:rPr>
                <w:rFonts w:ascii="Times New Roman" w:hAnsi="Times New Roman" w:cs="Times New Roman"/>
              </w:rPr>
            </w:pPr>
            <w:r w:rsidRPr="00161B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AFB95" w14:textId="77777777" w:rsidR="0049640B" w:rsidRPr="00161B89" w:rsidRDefault="0049640B" w:rsidP="0011422C">
            <w:pPr>
              <w:rPr>
                <w:rFonts w:ascii="Times New Roman" w:hAnsi="Times New Roman" w:cs="Times New Roman"/>
                <w:i/>
                <w:iCs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</w:tr>
      <w:tr w:rsidR="0049640B" w:rsidRPr="00161B89" w14:paraId="53913F26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5E424" w14:textId="77777777" w:rsidR="0049640B" w:rsidRPr="00161B89" w:rsidRDefault="0049640B" w:rsidP="0011422C">
            <w:pPr>
              <w:rPr>
                <w:rFonts w:ascii="Times New Roman" w:hAnsi="Times New Roman" w:cs="Times New Roman"/>
              </w:rPr>
            </w:pPr>
            <w:r w:rsidRPr="00161B89">
              <w:rPr>
                <w:rFonts w:ascii="Times New Roman" w:hAnsi="Times New Roman" w:cs="Times New Roman"/>
              </w:rPr>
              <w:t>Create NEW Course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E38AF" w14:textId="77777777" w:rsidR="0049640B" w:rsidRPr="00161B89" w:rsidRDefault="0049640B" w:rsidP="0011422C">
            <w:pPr>
              <w:rPr>
                <w:rFonts w:ascii="Times New Roman" w:hAnsi="Times New Roman" w:cs="Times New Roman"/>
              </w:rPr>
            </w:pPr>
            <w:r w:rsidRPr="00161B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151EF" w14:textId="77777777" w:rsidR="0049640B" w:rsidRPr="00161B89" w:rsidRDefault="0049640B" w:rsidP="0011422C">
            <w:pPr>
              <w:rPr>
                <w:rFonts w:ascii="Times New Roman" w:hAnsi="Times New Roman" w:cs="Times New Roman"/>
                <w:i/>
                <w:iCs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</w:tr>
      <w:tr w:rsidR="0049640B" w:rsidRPr="00161B89" w14:paraId="2042025B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0826E" w14:textId="77777777" w:rsidR="0049640B" w:rsidRPr="00161B89" w:rsidRDefault="0049640B" w:rsidP="0011422C">
            <w:pPr>
              <w:rPr>
                <w:rFonts w:ascii="Times New Roman" w:hAnsi="Times New Roman" w:cs="Times New Roman"/>
              </w:rPr>
            </w:pPr>
            <w:r w:rsidRPr="00161B89">
              <w:rPr>
                <w:rFonts w:ascii="Times New Roman" w:hAnsi="Times New Roman" w:cs="Times New Roman"/>
              </w:rPr>
              <w:t>FOR each prerequisite in 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85F79" w14:textId="77777777" w:rsidR="0049640B" w:rsidRPr="00161B89" w:rsidRDefault="0049640B" w:rsidP="0011422C">
            <w:pPr>
              <w:rPr>
                <w:rFonts w:ascii="Times New Roman" w:hAnsi="Times New Roman" w:cs="Times New Roman"/>
              </w:rPr>
            </w:pPr>
            <w:r w:rsidRPr="00161B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3708F" w14:textId="77777777" w:rsidR="0049640B" w:rsidRPr="00161B89" w:rsidRDefault="0049640B" w:rsidP="0011422C">
            <w:pPr>
              <w:rPr>
                <w:rFonts w:ascii="Times New Roman" w:hAnsi="Times New Roman" w:cs="Times New Roman"/>
                <w:i/>
                <w:iCs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m</w:t>
            </w:r>
          </w:p>
        </w:tc>
      </w:tr>
      <w:tr w:rsidR="0049640B" w:rsidRPr="00161B89" w14:paraId="75B87FB6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11FD2" w14:textId="77777777" w:rsidR="0049640B" w:rsidRPr="00161B89" w:rsidRDefault="0049640B" w:rsidP="0011422C">
            <w:pPr>
              <w:rPr>
                <w:rFonts w:ascii="Times New Roman" w:hAnsi="Times New Roman" w:cs="Times New Roman"/>
              </w:rPr>
            </w:pPr>
            <w:proofErr w:type="spellStart"/>
            <w:r w:rsidRPr="00161B89">
              <w:rPr>
                <w:rFonts w:ascii="Times New Roman" w:hAnsi="Times New Roman" w:cs="Times New Roman"/>
              </w:rPr>
              <w:t>HashTable.search</w:t>
            </w:r>
            <w:proofErr w:type="spellEnd"/>
            <w:r w:rsidRPr="00161B89">
              <w:rPr>
                <w:rFonts w:ascii="Times New Roman" w:hAnsi="Times New Roman" w:cs="Times New Roman"/>
              </w:rPr>
              <w:t>(</w:t>
            </w:r>
            <w:proofErr w:type="spellStart"/>
            <w:r w:rsidRPr="00161B89">
              <w:rPr>
                <w:rFonts w:ascii="Times New Roman" w:hAnsi="Times New Roman" w:cs="Times New Roman"/>
              </w:rPr>
              <w:t>prereqID</w:t>
            </w:r>
            <w:proofErr w:type="spellEnd"/>
            <w:r w:rsidRPr="00161B8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E8F0E" w14:textId="77777777" w:rsidR="0049640B" w:rsidRPr="00161B89" w:rsidRDefault="0049640B" w:rsidP="0011422C">
            <w:pPr>
              <w:rPr>
                <w:rFonts w:ascii="Times New Roman" w:hAnsi="Times New Roman" w:cs="Times New Roman"/>
              </w:rPr>
            </w:pPr>
            <w:r w:rsidRPr="00161B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30F24" w14:textId="77777777" w:rsidR="0049640B" w:rsidRPr="00161B89" w:rsidRDefault="0049640B" w:rsidP="0011422C">
            <w:pPr>
              <w:rPr>
                <w:rFonts w:ascii="Times New Roman" w:hAnsi="Times New Roman" w:cs="Times New Roman"/>
                <w:i/>
                <w:iCs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n * m</w:t>
            </w:r>
          </w:p>
        </w:tc>
      </w:tr>
      <w:tr w:rsidR="0049640B" w:rsidRPr="00161B89" w14:paraId="6D9F7353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86CB1" w14:textId="77777777" w:rsidR="0049640B" w:rsidRPr="00161B89" w:rsidRDefault="0049640B" w:rsidP="0011422C">
            <w:pPr>
              <w:rPr>
                <w:rFonts w:ascii="Times New Roman" w:hAnsi="Times New Roman" w:cs="Times New Roman"/>
              </w:rPr>
            </w:pPr>
            <w:proofErr w:type="spellStart"/>
            <w:r w:rsidRPr="00161B89">
              <w:rPr>
                <w:rFonts w:ascii="Times New Roman" w:hAnsi="Times New Roman" w:cs="Times New Roman"/>
              </w:rPr>
              <w:t>HashTable.insert</w:t>
            </w:r>
            <w:proofErr w:type="spellEnd"/>
            <w:r w:rsidRPr="00161B89">
              <w:rPr>
                <w:rFonts w:ascii="Times New Roman" w:hAnsi="Times New Roman" w:cs="Times New Roman"/>
              </w:rPr>
              <w:t>(</w:t>
            </w:r>
            <w:proofErr w:type="spellStart"/>
            <w:r w:rsidRPr="00161B89">
              <w:rPr>
                <w:rFonts w:ascii="Times New Roman" w:hAnsi="Times New Roman" w:cs="Times New Roman"/>
              </w:rPr>
              <w:t>courseObj</w:t>
            </w:r>
            <w:proofErr w:type="spellEnd"/>
            <w:r w:rsidRPr="00161B8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E9AA4" w14:textId="77777777" w:rsidR="0049640B" w:rsidRPr="00161B89" w:rsidRDefault="0049640B" w:rsidP="0011422C">
            <w:pPr>
              <w:rPr>
                <w:rFonts w:ascii="Times New Roman" w:hAnsi="Times New Roman" w:cs="Times New Roman"/>
              </w:rPr>
            </w:pPr>
            <w:r w:rsidRPr="00161B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F6555" w14:textId="77777777" w:rsidR="0049640B" w:rsidRPr="00161B89" w:rsidRDefault="0049640B" w:rsidP="0011422C">
            <w:pPr>
              <w:rPr>
                <w:rFonts w:ascii="Times New Roman" w:hAnsi="Times New Roman" w:cs="Times New Roman"/>
                <w:i/>
                <w:iCs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</w:tr>
    </w:tbl>
    <w:p w14:paraId="19182453" w14:textId="77777777" w:rsidR="0049640B" w:rsidRPr="006177C7" w:rsidRDefault="0049640B" w:rsidP="0049640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177C7">
        <w:rPr>
          <w:rFonts w:ascii="Times New Roman" w:hAnsi="Times New Roman" w:cs="Times New Roman"/>
          <w:b/>
          <w:bCs/>
        </w:rPr>
        <w:t>Total Cost (</w:t>
      </w:r>
      <w:r w:rsidRPr="006177C7">
        <w:rPr>
          <w:rFonts w:ascii="Times New Roman" w:hAnsi="Times New Roman" w:cs="Times New Roman"/>
          <w:i/>
          <w:iCs/>
        </w:rPr>
        <w:t xml:space="preserve">T </w:t>
      </w:r>
      <w:r w:rsidRPr="006177C7">
        <w:rPr>
          <w:rFonts w:ascii="Times New Roman" w:hAnsi="Times New Roman" w:cs="Times New Roman"/>
        </w:rPr>
        <w:t>(</w:t>
      </w:r>
      <w:proofErr w:type="gramStart"/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>)</w:t>
      </w:r>
      <w:r w:rsidRPr="006177C7">
        <w:rPr>
          <w:rFonts w:ascii="Times New Roman" w:hAnsi="Times New Roman" w:cs="Times New Roman"/>
          <w:b/>
          <w:bCs/>
        </w:rPr>
        <w:t>)</w:t>
      </w:r>
      <w:proofErr w:type="gramEnd"/>
      <w:r w:rsidRPr="006177C7">
        <w:rPr>
          <w:rFonts w:ascii="Times New Roman" w:hAnsi="Times New Roman" w:cs="Times New Roman"/>
          <w:b/>
          <w:bCs/>
        </w:rPr>
        <w:t xml:space="preserve">: </w:t>
      </w:r>
      <w:proofErr w:type="gramStart"/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>(</w:t>
      </w:r>
      <w:proofErr w:type="gramEnd"/>
      <w:r w:rsidRPr="006177C7">
        <w:rPr>
          <w:rFonts w:ascii="Times New Roman" w:hAnsi="Times New Roman" w:cs="Times New Roman"/>
        </w:rPr>
        <w:t xml:space="preserve">1 + 1 + </w:t>
      </w:r>
      <w:proofErr w:type="gramStart"/>
      <w:r w:rsidRPr="006177C7">
        <w:rPr>
          <w:rFonts w:ascii="Times New Roman" w:hAnsi="Times New Roman" w:cs="Times New Roman"/>
          <w:i/>
          <w:iCs/>
        </w:rPr>
        <w:t>m</w:t>
      </w:r>
      <w:r w:rsidRPr="006177C7">
        <w:rPr>
          <w:rFonts w:ascii="Times New Roman" w:hAnsi="Times New Roman" w:cs="Times New Roman"/>
        </w:rPr>
        <w:t>(</w:t>
      </w:r>
      <w:proofErr w:type="gramEnd"/>
      <w:r w:rsidRPr="006177C7">
        <w:rPr>
          <w:rFonts w:ascii="Times New Roman" w:hAnsi="Times New Roman" w:cs="Times New Roman"/>
        </w:rPr>
        <w:t xml:space="preserve">1) + 1) </w:t>
      </w:r>
      <w:r w:rsidRPr="006177C7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D531F1C" wp14:editId="58DD595A">
            <wp:extent cx="9525" cy="9525"/>
            <wp:effectExtent l="0" t="0" r="0" b="0"/>
            <wp:docPr id="793109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6F79">
        <w:rPr>
          <w:rFonts w:ascii="Times New Roman" w:hAnsi="Times New Roman" w:cs="Times New Roman"/>
        </w:rPr>
        <w:t>≈</w:t>
      </w:r>
      <w:r w:rsidRPr="006177C7">
        <w:rPr>
          <w:rFonts w:ascii="Times New Roman" w:hAnsi="Times New Roman" w:cs="Times New Roman"/>
        </w:rPr>
        <w:t xml:space="preserve"> </w:t>
      </w:r>
      <w:r w:rsidRPr="006177C7">
        <w:rPr>
          <w:rFonts w:ascii="Times New Roman" w:hAnsi="Times New Roman" w:cs="Times New Roman"/>
          <w:i/>
          <w:iCs/>
        </w:rPr>
        <w:t>n</w:t>
      </w:r>
    </w:p>
    <w:p w14:paraId="4E3650A7" w14:textId="77777777" w:rsidR="0049640B" w:rsidRPr="006177C7" w:rsidRDefault="0049640B" w:rsidP="0049640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177C7">
        <w:rPr>
          <w:rFonts w:ascii="Times New Roman" w:hAnsi="Times New Roman" w:cs="Times New Roman"/>
          <w:b/>
          <w:bCs/>
        </w:rPr>
        <w:t>Worst-Case Run Time:</w:t>
      </w:r>
      <w:r w:rsidRPr="006177C7">
        <w:rPr>
          <w:rFonts w:ascii="Times New Roman" w:hAnsi="Times New Roman" w:cs="Times New Roman"/>
        </w:rPr>
        <w:t xml:space="preserve"> </w:t>
      </w:r>
      <w:r w:rsidRPr="006177C7">
        <w:rPr>
          <w:rFonts w:ascii="Times New Roman" w:hAnsi="Times New Roman" w:cs="Times New Roman"/>
          <w:i/>
          <w:iCs/>
        </w:rPr>
        <w:t>O</w:t>
      </w:r>
      <w:r w:rsidRPr="006177C7">
        <w:rPr>
          <w:rFonts w:ascii="Times New Roman" w:hAnsi="Times New Roman" w:cs="Times New Roman"/>
        </w:rPr>
        <w:t>(</w:t>
      </w:r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>). (Assuming a good hash function with minimal collisions).</w:t>
      </w:r>
    </w:p>
    <w:p w14:paraId="14C101F8" w14:textId="77777777" w:rsidR="0049640B" w:rsidRPr="006177C7" w:rsidRDefault="0049640B" w:rsidP="0049640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177C7">
        <w:rPr>
          <w:rFonts w:ascii="Times New Roman" w:hAnsi="Times New Roman" w:cs="Times New Roman"/>
          <w:b/>
          <w:bCs/>
        </w:rPr>
        <w:t>Memory:</w:t>
      </w:r>
      <w:r w:rsidRPr="006177C7">
        <w:rPr>
          <w:rFonts w:ascii="Times New Roman" w:hAnsi="Times New Roman" w:cs="Times New Roman"/>
        </w:rPr>
        <w:t xml:space="preserve"> </w:t>
      </w:r>
      <w:proofErr w:type="gramStart"/>
      <w:r w:rsidRPr="006177C7">
        <w:rPr>
          <w:rFonts w:ascii="Times New Roman" w:hAnsi="Times New Roman" w:cs="Times New Roman"/>
          <w:i/>
          <w:iCs/>
        </w:rPr>
        <w:t>O</w:t>
      </w:r>
      <w:r w:rsidRPr="006177C7">
        <w:rPr>
          <w:rFonts w:ascii="Times New Roman" w:hAnsi="Times New Roman" w:cs="Times New Roman"/>
        </w:rPr>
        <w:t>(</w:t>
      </w:r>
      <w:proofErr w:type="gramEnd"/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 xml:space="preserve"> + </w:t>
      </w:r>
      <w:r w:rsidRPr="006177C7">
        <w:rPr>
          <w:rFonts w:ascii="Times New Roman" w:hAnsi="Times New Roman" w:cs="Times New Roman"/>
          <w:i/>
          <w:iCs/>
        </w:rPr>
        <w:t>k</w:t>
      </w:r>
      <w:r w:rsidRPr="006177C7">
        <w:rPr>
          <w:rFonts w:ascii="Times New Roman" w:hAnsi="Times New Roman" w:cs="Times New Roman"/>
        </w:rPr>
        <w:t xml:space="preserve">). Where </w:t>
      </w:r>
      <w:r w:rsidRPr="006177C7">
        <w:rPr>
          <w:rFonts w:ascii="Times New Roman" w:hAnsi="Times New Roman" w:cs="Times New Roman"/>
          <w:i/>
          <w:iCs/>
        </w:rPr>
        <w:t>k</w:t>
      </w:r>
      <w:r w:rsidRPr="006177C7">
        <w:rPr>
          <w:rFonts w:ascii="Times New Roman" w:hAnsi="Times New Roman" w:cs="Times New Roman"/>
        </w:rPr>
        <w:t xml:space="preserve"> is the number of empty buckets (load factor). It uses slightly more memory than a vector to maintain the hash array.</w:t>
      </w:r>
    </w:p>
    <w:p w14:paraId="4B753EC4" w14:textId="77777777" w:rsidR="0049640B" w:rsidRPr="00161B89" w:rsidRDefault="0049640B" w:rsidP="0049640B">
      <w:pPr>
        <w:pStyle w:val="Heading3"/>
        <w:ind w:left="720" w:firstLine="720"/>
      </w:pPr>
      <w:r>
        <w:t>Vector</w:t>
      </w:r>
    </w:p>
    <w:p w14:paraId="6BF5BD77" w14:textId="77777777" w:rsidR="0049640B" w:rsidRPr="006177C7" w:rsidRDefault="0049640B" w:rsidP="0049640B">
      <w:pPr>
        <w:spacing w:line="480" w:lineRule="auto"/>
        <w:rPr>
          <w:rFonts w:ascii="Times New Roman" w:hAnsi="Times New Roman" w:cs="Times New Roman"/>
        </w:rPr>
      </w:pPr>
      <w:r w:rsidRPr="006177C7">
        <w:rPr>
          <w:rFonts w:ascii="Times New Roman" w:hAnsi="Times New Roman" w:cs="Times New Roman"/>
        </w:rPr>
        <w:t>In a Vector, "loading" is simple because we just append to the end of the list. However, validating prerequisites requires searching the list for each entry.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924"/>
        <w:gridCol w:w="1947"/>
      </w:tblGrid>
      <w:tr w:rsidR="0049640B" w:rsidRPr="00264739" w14:paraId="75C772D1" w14:textId="77777777" w:rsidTr="001142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27D62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  <w:b/>
                <w:bCs/>
              </w:rPr>
              <w:t>Line of Code (Pseudocode)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0FBE2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  <w:b/>
                <w:bCs/>
              </w:rPr>
              <w:t>Cost (c)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BDA6E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  <w:b/>
                <w:bCs/>
              </w:rPr>
              <w:t>Times Executed</w:t>
            </w:r>
          </w:p>
        </w:tc>
      </w:tr>
      <w:tr w:rsidR="0049640B" w:rsidRPr="00264739" w14:paraId="44A1CC65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CB95A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</w:rPr>
              <w:t xml:space="preserve">OPEN </w:t>
            </w:r>
            <w:proofErr w:type="spellStart"/>
            <w:r w:rsidRPr="00264739">
              <w:rPr>
                <w:rFonts w:ascii="Times New Roman" w:hAnsi="Times New Roman" w:cs="Times New Roman"/>
              </w:rPr>
              <w:t>fileName</w:t>
            </w:r>
            <w:proofErr w:type="spellEnd"/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FB498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011A5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</w:rPr>
              <w:t>1</w:t>
            </w:r>
          </w:p>
        </w:tc>
      </w:tr>
      <w:tr w:rsidR="0049640B" w:rsidRPr="00264739" w14:paraId="03EE3095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B1670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</w:rPr>
              <w:t>FOR each line in file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86EB3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BA2B8" w14:textId="77777777" w:rsidR="0049640B" w:rsidRPr="00264739" w:rsidRDefault="0049640B" w:rsidP="0011422C">
            <w:pPr>
              <w:rPr>
                <w:rFonts w:ascii="Times New Roman" w:hAnsi="Times New Roman" w:cs="Times New Roman"/>
                <w:i/>
                <w:iCs/>
              </w:rPr>
            </w:pPr>
            <w:r w:rsidRPr="00264739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</w:tr>
      <w:tr w:rsidR="0049640B" w:rsidRPr="00264739" w14:paraId="26543EB8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A7F65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</w:rPr>
              <w:t>Split line into tokens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63987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9E934" w14:textId="77777777" w:rsidR="0049640B" w:rsidRPr="00264739" w:rsidRDefault="0049640B" w:rsidP="0011422C">
            <w:pPr>
              <w:rPr>
                <w:rFonts w:ascii="Times New Roman" w:hAnsi="Times New Roman" w:cs="Times New Roman"/>
                <w:i/>
                <w:iCs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</w:tr>
      <w:tr w:rsidR="0049640B" w:rsidRPr="00264739" w14:paraId="23531233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6CF9F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</w:rPr>
              <w:t>Create NEW Course object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7B1C4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BB673" w14:textId="77777777" w:rsidR="0049640B" w:rsidRPr="00264739" w:rsidRDefault="0049640B" w:rsidP="0011422C">
            <w:pPr>
              <w:rPr>
                <w:rFonts w:ascii="Times New Roman" w:hAnsi="Times New Roman" w:cs="Times New Roman"/>
                <w:i/>
                <w:iCs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</w:tr>
      <w:tr w:rsidR="0049640B" w:rsidRPr="00264739" w14:paraId="778ECE44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DFFC0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</w:rPr>
              <w:t>FOR each prerequisite in tokens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93EB1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6F341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m</w:t>
            </w:r>
            <w:r w:rsidRPr="00264739">
              <w:rPr>
                <w:rFonts w:ascii="Times New Roman" w:hAnsi="Times New Roman" w:cs="Times New Roman"/>
              </w:rPr>
              <w:t xml:space="preserve"> (avg </w:t>
            </w:r>
            <w:proofErr w:type="spellStart"/>
            <w:r w:rsidRPr="00264739">
              <w:rPr>
                <w:rFonts w:ascii="Times New Roman" w:hAnsi="Times New Roman" w:cs="Times New Roman"/>
              </w:rPr>
              <w:t>prereqs</w:t>
            </w:r>
            <w:proofErr w:type="spellEnd"/>
            <w:r w:rsidRPr="00264739">
              <w:rPr>
                <w:rFonts w:ascii="Times New Roman" w:hAnsi="Times New Roman" w:cs="Times New Roman"/>
              </w:rPr>
              <w:t>)</w:t>
            </w:r>
          </w:p>
        </w:tc>
      </w:tr>
      <w:tr w:rsidR="0049640B" w:rsidRPr="00264739" w14:paraId="64CFB37A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BF5BF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proofErr w:type="spellStart"/>
            <w:r w:rsidRPr="00264739">
              <w:rPr>
                <w:rFonts w:ascii="Times New Roman" w:hAnsi="Times New Roman" w:cs="Times New Roman"/>
              </w:rPr>
              <w:t>FindPrereqInVector</w:t>
            </w:r>
            <w:proofErr w:type="spellEnd"/>
            <w:r w:rsidRPr="00264739">
              <w:rPr>
                <w:rFonts w:ascii="Times New Roman" w:hAnsi="Times New Roman" w:cs="Times New Roman"/>
              </w:rPr>
              <w:t>(</w:t>
            </w:r>
            <w:proofErr w:type="spellStart"/>
            <w:r w:rsidRPr="00264739">
              <w:rPr>
                <w:rFonts w:ascii="Times New Roman" w:hAnsi="Times New Roman" w:cs="Times New Roman"/>
              </w:rPr>
              <w:t>prereqID</w:t>
            </w:r>
            <w:proofErr w:type="spellEnd"/>
            <w:r w:rsidRPr="002647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F81B8" w14:textId="77777777" w:rsidR="0049640B" w:rsidRPr="00264739" w:rsidRDefault="0049640B" w:rsidP="0011422C">
            <w:pPr>
              <w:rPr>
                <w:rFonts w:ascii="Times New Roman" w:hAnsi="Times New Roman" w:cs="Times New Roman"/>
                <w:i/>
                <w:iCs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047CF" w14:textId="77777777" w:rsidR="0049640B" w:rsidRPr="00264739" w:rsidRDefault="0049640B" w:rsidP="0011422C">
            <w:pPr>
              <w:rPr>
                <w:rFonts w:ascii="Times New Roman" w:hAnsi="Times New Roman" w:cs="Times New Roman"/>
                <w:i/>
                <w:iCs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n * m</w:t>
            </w:r>
          </w:p>
        </w:tc>
      </w:tr>
      <w:tr w:rsidR="0049640B" w:rsidRPr="00264739" w14:paraId="74B2275A" w14:textId="77777777" w:rsidTr="001142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54303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proofErr w:type="spellStart"/>
            <w:r w:rsidRPr="00264739">
              <w:rPr>
                <w:rFonts w:ascii="Times New Roman" w:hAnsi="Times New Roman" w:cs="Times New Roman"/>
              </w:rPr>
              <w:t>Vector.push_back</w:t>
            </w:r>
            <w:proofErr w:type="spellEnd"/>
            <w:r w:rsidRPr="00264739">
              <w:rPr>
                <w:rFonts w:ascii="Times New Roman" w:hAnsi="Times New Roman" w:cs="Times New Roman"/>
              </w:rPr>
              <w:t>(</w:t>
            </w:r>
            <w:proofErr w:type="spellStart"/>
            <w:r w:rsidRPr="00264739">
              <w:rPr>
                <w:rFonts w:ascii="Times New Roman" w:hAnsi="Times New Roman" w:cs="Times New Roman"/>
              </w:rPr>
              <w:t>courseObj</w:t>
            </w:r>
            <w:proofErr w:type="spellEnd"/>
            <w:r w:rsidRPr="0026473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88EF3" w14:textId="77777777" w:rsidR="0049640B" w:rsidRPr="00264739" w:rsidRDefault="0049640B" w:rsidP="0011422C">
            <w:pPr>
              <w:rPr>
                <w:rFonts w:ascii="Times New Roman" w:hAnsi="Times New Roman" w:cs="Times New Roman"/>
              </w:rPr>
            </w:pPr>
            <w:r w:rsidRPr="0026473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0D758" w14:textId="77777777" w:rsidR="0049640B" w:rsidRPr="00264739" w:rsidRDefault="0049640B" w:rsidP="0011422C">
            <w:pPr>
              <w:rPr>
                <w:rFonts w:ascii="Times New Roman" w:hAnsi="Times New Roman" w:cs="Times New Roman"/>
                <w:i/>
                <w:iCs/>
              </w:rPr>
            </w:pPr>
            <w:r w:rsidRPr="006177C7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</w:tr>
    </w:tbl>
    <w:p w14:paraId="719CA679" w14:textId="77777777" w:rsidR="0049640B" w:rsidRPr="006177C7" w:rsidRDefault="0049640B" w:rsidP="0049640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177C7">
        <w:rPr>
          <w:rFonts w:ascii="Times New Roman" w:hAnsi="Times New Roman" w:cs="Times New Roman"/>
          <w:b/>
          <w:bCs/>
        </w:rPr>
        <w:t>Total Cost (</w:t>
      </w:r>
      <w:r w:rsidRPr="006177C7">
        <w:rPr>
          <w:rFonts w:ascii="Times New Roman" w:hAnsi="Times New Roman" w:cs="Times New Roman"/>
          <w:i/>
          <w:iCs/>
        </w:rPr>
        <w:t>T</w:t>
      </w:r>
      <w:r w:rsidRPr="006177C7">
        <w:rPr>
          <w:rFonts w:ascii="Times New Roman" w:hAnsi="Times New Roman" w:cs="Times New Roman"/>
        </w:rPr>
        <w:t>(</w:t>
      </w:r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>)</w:t>
      </w:r>
      <w:r w:rsidRPr="006177C7">
        <w:rPr>
          <w:rFonts w:ascii="Times New Roman" w:hAnsi="Times New Roman" w:cs="Times New Roman"/>
          <w:b/>
          <w:bCs/>
        </w:rPr>
        <w:t>):</w:t>
      </w:r>
      <w:r w:rsidRPr="006177C7">
        <w:rPr>
          <w:rFonts w:ascii="Times New Roman" w:hAnsi="Times New Roman" w:cs="Times New Roman"/>
        </w:rPr>
        <w:t xml:space="preserve"> 1 + </w:t>
      </w:r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 xml:space="preserve"> + </w:t>
      </w:r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 xml:space="preserve"> + </w:t>
      </w:r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 xml:space="preserve"> + (</w:t>
      </w:r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 xml:space="preserve"> * </w:t>
      </w:r>
      <w:r w:rsidRPr="006177C7">
        <w:rPr>
          <w:rFonts w:ascii="Times New Roman" w:hAnsi="Times New Roman" w:cs="Times New Roman"/>
          <w:i/>
          <w:iCs/>
        </w:rPr>
        <w:t>m</w:t>
      </w:r>
      <w:r w:rsidRPr="006177C7">
        <w:rPr>
          <w:rFonts w:ascii="Times New Roman" w:hAnsi="Times New Roman" w:cs="Times New Roman"/>
        </w:rPr>
        <w:t xml:space="preserve"> *</w:t>
      </w:r>
      <w:r w:rsidRPr="006177C7">
        <w:rPr>
          <w:rFonts w:ascii="Times New Roman" w:hAnsi="Times New Roman" w:cs="Times New Roman"/>
          <w:i/>
          <w:iCs/>
        </w:rPr>
        <w:t xml:space="preserve"> n</w:t>
      </w:r>
      <w:r w:rsidRPr="006177C7">
        <w:rPr>
          <w:rFonts w:ascii="Times New Roman" w:hAnsi="Times New Roman" w:cs="Times New Roman"/>
        </w:rPr>
        <w:t xml:space="preserve">) + </w:t>
      </w:r>
      <w:r w:rsidRPr="006177C7">
        <w:rPr>
          <w:rFonts w:ascii="Times New Roman" w:hAnsi="Times New Roman" w:cs="Times New Roman"/>
          <w:i/>
          <w:iCs/>
        </w:rPr>
        <w:t xml:space="preserve">n </w:t>
      </w:r>
      <w:r w:rsidRPr="006177C7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EB9A5EA" wp14:editId="731EE223">
            <wp:extent cx="9525" cy="9525"/>
            <wp:effectExtent l="0" t="0" r="0" b="0"/>
            <wp:docPr id="315619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6F79">
        <w:rPr>
          <w:rFonts w:ascii="Times New Roman" w:hAnsi="Times New Roman" w:cs="Times New Roman"/>
        </w:rPr>
        <w:t>≈</w:t>
      </w:r>
      <w:r w:rsidRPr="006177C7">
        <w:rPr>
          <w:rFonts w:ascii="Times New Roman" w:hAnsi="Times New Roman" w:cs="Times New Roman"/>
        </w:rPr>
        <w:t xml:space="preserve"> </w:t>
      </w:r>
      <w:r w:rsidRPr="006177C7">
        <w:rPr>
          <w:rFonts w:ascii="Times New Roman" w:hAnsi="Times New Roman" w:cs="Times New Roman"/>
          <w:i/>
          <w:iCs/>
        </w:rPr>
        <w:t>n^2</w:t>
      </w:r>
    </w:p>
    <w:p w14:paraId="21AB56B0" w14:textId="77777777" w:rsidR="0049640B" w:rsidRPr="006177C7" w:rsidRDefault="0049640B" w:rsidP="0049640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177C7">
        <w:rPr>
          <w:rFonts w:ascii="Times New Roman" w:hAnsi="Times New Roman" w:cs="Times New Roman"/>
          <w:b/>
          <w:bCs/>
        </w:rPr>
        <w:lastRenderedPageBreak/>
        <w:t>Worst-Case Run Time:</w:t>
      </w:r>
      <w:r w:rsidRPr="006177C7">
        <w:rPr>
          <w:rFonts w:ascii="Times New Roman" w:hAnsi="Times New Roman" w:cs="Times New Roman"/>
        </w:rPr>
        <w:t xml:space="preserve"> </w:t>
      </w:r>
      <w:r w:rsidRPr="006177C7">
        <w:rPr>
          <w:rFonts w:ascii="Times New Roman" w:hAnsi="Times New Roman" w:cs="Times New Roman"/>
          <w:i/>
          <w:iCs/>
        </w:rPr>
        <w:t>O</w:t>
      </w:r>
      <w:r w:rsidRPr="006177C7">
        <w:rPr>
          <w:rFonts w:ascii="Times New Roman" w:hAnsi="Times New Roman" w:cs="Times New Roman"/>
        </w:rPr>
        <w:t>(</w:t>
      </w:r>
      <w:r w:rsidRPr="006177C7">
        <w:rPr>
          <w:rFonts w:ascii="Times New Roman" w:hAnsi="Times New Roman" w:cs="Times New Roman"/>
          <w:i/>
          <w:iCs/>
        </w:rPr>
        <w:t>n^2</w:t>
      </w:r>
      <w:r w:rsidRPr="006177C7">
        <w:rPr>
          <w:rFonts w:ascii="Times New Roman" w:hAnsi="Times New Roman" w:cs="Times New Roman"/>
        </w:rPr>
        <w:t>). Validation is the bottleneck because searching an unsorted vector takes linear time for every prerequisite.</w:t>
      </w:r>
    </w:p>
    <w:p w14:paraId="4529529D" w14:textId="77777777" w:rsidR="0049640B" w:rsidRPr="00026F79" w:rsidRDefault="0049640B" w:rsidP="0049640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177C7">
        <w:rPr>
          <w:rFonts w:ascii="Times New Roman" w:hAnsi="Times New Roman" w:cs="Times New Roman"/>
          <w:b/>
          <w:bCs/>
        </w:rPr>
        <w:t>Memory</w:t>
      </w:r>
      <w:r w:rsidRPr="006177C7">
        <w:rPr>
          <w:rFonts w:ascii="Times New Roman" w:hAnsi="Times New Roman" w:cs="Times New Roman"/>
        </w:rPr>
        <w:t xml:space="preserve">: </w:t>
      </w:r>
      <w:r w:rsidRPr="006177C7">
        <w:rPr>
          <w:rFonts w:ascii="Times New Roman" w:hAnsi="Times New Roman" w:cs="Times New Roman"/>
          <w:i/>
          <w:iCs/>
        </w:rPr>
        <w:t>O</w:t>
      </w:r>
      <w:r w:rsidRPr="006177C7">
        <w:rPr>
          <w:rFonts w:ascii="Times New Roman" w:hAnsi="Times New Roman" w:cs="Times New Roman"/>
        </w:rPr>
        <w:t>(</w:t>
      </w:r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 xml:space="preserve">). Stores exactly </w:t>
      </w:r>
      <w:r w:rsidRPr="006177C7">
        <w:rPr>
          <w:rFonts w:ascii="Times New Roman" w:hAnsi="Times New Roman" w:cs="Times New Roman"/>
          <w:i/>
          <w:iCs/>
        </w:rPr>
        <w:t>n</w:t>
      </w:r>
      <w:r w:rsidRPr="006177C7">
        <w:rPr>
          <w:rFonts w:ascii="Times New Roman" w:hAnsi="Times New Roman" w:cs="Times New Roman"/>
        </w:rPr>
        <w:t xml:space="preserve"> objects in contiguous memory.</w:t>
      </w:r>
    </w:p>
    <w:p w14:paraId="37744E6B" w14:textId="77777777" w:rsidR="00B24AF0" w:rsidRDefault="00B24AF0"/>
    <w:sectPr w:rsidR="00B24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7382"/>
    <w:multiLevelType w:val="hybridMultilevel"/>
    <w:tmpl w:val="A5D2E08E"/>
    <w:lvl w:ilvl="0" w:tplc="41F000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E4CE5"/>
    <w:multiLevelType w:val="hybridMultilevel"/>
    <w:tmpl w:val="7F52F896"/>
    <w:lvl w:ilvl="0" w:tplc="E35CE9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D1A0B"/>
    <w:multiLevelType w:val="hybridMultilevel"/>
    <w:tmpl w:val="DF16FD70"/>
    <w:lvl w:ilvl="0" w:tplc="BFACA7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815156">
    <w:abstractNumId w:val="2"/>
  </w:num>
  <w:num w:numId="2" w16cid:durableId="1096637740">
    <w:abstractNumId w:val="0"/>
  </w:num>
  <w:num w:numId="3" w16cid:durableId="2020496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8C"/>
    <w:rsid w:val="0031572B"/>
    <w:rsid w:val="00397D58"/>
    <w:rsid w:val="0040018C"/>
    <w:rsid w:val="0049640B"/>
    <w:rsid w:val="009228C6"/>
    <w:rsid w:val="00B2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3E46"/>
  <w15:chartTrackingRefBased/>
  <w15:docId w15:val="{FA703FE8-C6DF-438B-B4DA-C4C55A4C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40B"/>
  </w:style>
  <w:style w:type="paragraph" w:styleId="Heading1">
    <w:name w:val="heading 1"/>
    <w:basedOn w:val="Normal"/>
    <w:next w:val="Normal"/>
    <w:link w:val="Heading1Char"/>
    <w:uiPriority w:val="9"/>
    <w:qFormat/>
    <w:rsid w:val="00400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0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0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0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1810</Characters>
  <Application>Microsoft Office Word</Application>
  <DocSecurity>0</DocSecurity>
  <Lines>82</Lines>
  <Paragraphs>76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Wright</dc:creator>
  <cp:keywords/>
  <dc:description/>
  <cp:lastModifiedBy>Jacob Wright</cp:lastModifiedBy>
  <cp:revision>2</cp:revision>
  <dcterms:created xsi:type="dcterms:W3CDTF">2026-03-01T22:04:00Z</dcterms:created>
  <dcterms:modified xsi:type="dcterms:W3CDTF">2026-03-01T22:05:00Z</dcterms:modified>
</cp:coreProperties>
</file>